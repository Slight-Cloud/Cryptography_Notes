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第七章学习笔记：消息认证与Hash算法</w:t>
      </w: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第一部分：消息认证导论 (Message Authentication)</w:t>
      </w:r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 为什么需要消息认证？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信息安全旨在保护信息资源免受各种威胁，其核心需求包括 ：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保密性 (Confidentiality)</w:t>
      </w:r>
      <w:r>
        <w:rPr>
          <w:rFonts w:ascii="Google Sans Text" w:hAnsi="Google Sans Text" w:eastAsia="Google Sans Text" w:cs="Google Sans Text"/>
          <w:color w:val="1B1C1D"/>
          <w:rtl w:val="0"/>
        </w:rPr>
        <w:t>: 防止信息被未经授权的个体获取 。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完整性 (Integrity)</w:t>
      </w:r>
      <w:r>
        <w:rPr>
          <w:rFonts w:ascii="Google Sans Text" w:hAnsi="Google Sans Text" w:eastAsia="Google Sans Text" w:cs="Google Sans Text"/>
          <w:color w:val="1B1C1D"/>
          <w:rtl w:val="0"/>
        </w:rPr>
        <w:t>: 确保数据在传输或存储过程中未被篡改或损坏 。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可用性 (Availability)</w:t>
      </w:r>
      <w:r>
        <w:rPr>
          <w:rFonts w:ascii="Google Sans Text" w:hAnsi="Google Sans Text" w:eastAsia="Google Sans Text" w:cs="Google Sans Text"/>
          <w:color w:val="1B1C1D"/>
          <w:rtl w:val="0"/>
        </w:rPr>
        <w:t>: 确保授权用户在需要时可以访问信息及相关资产 。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认证 (Authenticity)</w:t>
      </w:r>
      <w:r>
        <w:rPr>
          <w:rFonts w:ascii="Google Sans Text" w:hAnsi="Google Sans Text" w:eastAsia="Google Sans Text" w:cs="Google Sans Text"/>
          <w:color w:val="1B1C1D"/>
          <w:rtl w:val="0"/>
        </w:rPr>
        <w:t>: 验证通信实体（用户、系统、信息等）身份的真实性 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不可否认性 (Non-repudiation)</w:t>
      </w:r>
      <w:r>
        <w:rPr>
          <w:rFonts w:ascii="Google Sans Text" w:hAnsi="Google Sans Text" w:eastAsia="Google Sans Text" w:cs="Google Sans Text"/>
          <w:color w:val="1B1C1D"/>
          <w:rtl w:val="0"/>
        </w:rPr>
        <w:t>: 防止通信的发送方或接收方否认其行为 。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当你通过网络进行一次在线交易时，系统需要确保两件关键的事情：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“这条交易指令真的是由合法的账户持有人发出的吗？”</w:t>
      </w:r>
    </w:p>
    <w:p w14:paraId="0000000C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—— 这就是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认证 (Authenticity)</w:t>
      </w:r>
      <w:r>
        <w:rPr>
          <w:rFonts w:ascii="Google Sans Text" w:hAnsi="Google Sans Text" w:eastAsia="Google Sans Text" w:cs="Google Sans Text"/>
          <w:color w:val="1B1C1D"/>
          <w:rtl w:val="0"/>
        </w:rPr>
        <w:t>，确认消息来源是真实的，而不是攻击者伪造的。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“交易金额、收款账户等信息在传输过程中被修改过吗？”</w:t>
      </w:r>
    </w:p>
    <w:p w14:paraId="0000000E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—— 这就是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完整性 (Integrity)</w:t>
      </w:r>
      <w:r>
        <w:rPr>
          <w:rFonts w:ascii="Google Sans Text" w:hAnsi="Google Sans Text" w:eastAsia="Google Sans Text" w:cs="Google Sans Text"/>
          <w:color w:val="1B1C1D"/>
          <w:rtl w:val="0"/>
        </w:rPr>
        <w:t>，确保数据在从客户端到服务器的过程中没有被篡改。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消息认证就是为了解决这两个核心问题。在数字世界里，所有的数据都可能被拦截、伪造或修改，因此我们需要一种机制来验证信息的“真伪”和“完整”。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 常见的网络攻击与应对策略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5C94A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攻击类型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技术应用实例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技术世界的对策</w:t>
            </w:r>
          </w:p>
        </w:tc>
      </w:tr>
      <w:tr w14:paraId="244468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泄密（通信内容被窃取）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未加密的电子邮件或即时消息在公共Wi-Fi下被抓包窃听。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加密 (Encryption)</w:t>
            </w:r>
          </w:p>
        </w:tc>
      </w:tr>
      <w:tr w14:paraId="5E2A4B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伪装（攻击者伪装为合法用户发送消息）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收到一封伪装成银行官方的钓鱼邮件，要求你输入密码。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消息认证 (Message Authentication)</w:t>
            </w:r>
          </w:p>
        </w:tc>
      </w:tr>
      <w:tr w14:paraId="0638E9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内容篡改（消息内容被修改）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在一次在线支付请求中，攻击者通过中间人攻击将支付金额从10元修改为1000元。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消息认证 (Message Authentication)</w:t>
            </w:r>
          </w:p>
        </w:tc>
      </w:tr>
      <w:tr w14:paraId="5B5450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否认（发送方/接收方否认发送/接收过消息）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用户完成了一次在线购买后，向平台声称“我从未授权过这笔交易”。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数字签名 (Digital Signature)</w:t>
            </w:r>
          </w:p>
        </w:tc>
      </w:tr>
    </w:tbl>
    <w:p w14:paraId="129FA6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i w:val="0"/>
          <w:color w:val="1B1C1D"/>
          <w:rtl w:val="0"/>
        </w:rPr>
      </w:pP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i w:val="0"/>
          <w:color w:val="1B1C1D"/>
          <w:rtl w:val="0"/>
        </w:rPr>
      </w:pPr>
      <w:r>
        <w:rPr>
          <w:rFonts w:ascii="Google Sans" w:hAnsi="Google Sans" w:eastAsia="Google Sans" w:cs="Google Sans"/>
          <w:i w:val="0"/>
          <w:color w:val="1B1C1D"/>
          <w:rtl w:val="0"/>
        </w:rPr>
        <w:t>3. 什么是消息认证？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消息认证是一个验证消息来源真实性和内容完整性的过程 。其目标是确保 ：</w:t>
      </w:r>
    </w:p>
    <w:p w14:paraId="0000002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接收者可以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证实消息的合法性、真实性和完整性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。</w:t>
      </w:r>
    </w:p>
    <w:p w14:paraId="0000002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通信双方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不能抵赖</w:t>
      </w:r>
      <w:r>
        <w:rPr>
          <w:rFonts w:ascii="Google Sans Text" w:hAnsi="Google Sans Text" w:eastAsia="Google Sans Text" w:cs="Google Sans Text"/>
          <w:color w:val="1B1C1D"/>
          <w:rtl w:val="0"/>
        </w:rPr>
        <w:t>其行为 。</w:t>
      </w:r>
    </w:p>
    <w:p w14:paraId="000000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除合法发送者外，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任何第三方都无法伪造消</w:t>
      </w:r>
      <w:bookmarkStart w:id="0" w:name="_GoBack"/>
      <w:bookmarkEnd w:id="0"/>
      <w:r>
        <w:rPr>
          <w:rFonts w:ascii="Google Sans Text" w:hAnsi="Google Sans Text" w:eastAsia="Google Sans Text" w:cs="Google Sans Text"/>
          <w:b/>
          <w:color w:val="1B1C1D"/>
          <w:rtl w:val="0"/>
        </w:rPr>
        <w:t>息</w:t>
      </w:r>
    </w:p>
    <w:p w14:paraId="000000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第二部分：实现消息认证的三种核心方式</w:t>
      </w:r>
    </w:p>
    <w:p w14:paraId="0000002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方式一：消息加密 (Message Encryption)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利用加密算法，将消息本身变成“认证凭证”。</w:t>
      </w:r>
    </w:p>
    <w:p w14:paraId="0000002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 对称加密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通信双方（比如客户端和服务器）共享同一个密钥。</w:t>
      </w:r>
    </w:p>
    <w:p w14:paraId="0000002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如何认证</w:t>
      </w:r>
      <w:r>
        <w:rPr>
          <w:rFonts w:ascii="Google Sans Text" w:hAnsi="Google Sans Text" w:eastAsia="Google Sans Text" w:cs="Google Sans Text"/>
          <w:color w:val="1B1C1D"/>
          <w:rtl w:val="0"/>
        </w:rPr>
        <w:t>：服务器收到一段密文，如果它能用共享密钥成功解密并解析出符合协议格式的数据包，它就能确认这个数据包一定是来自合法的客户端。因为除了它们俩，没有第三方知道这个密钥。</w:t>
      </w:r>
    </w:p>
    <w:p w14:paraId="0000002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</w:t>
      </w:r>
      <w:r>
        <w:rPr>
          <w:rFonts w:ascii="Google Sans Text" w:hAnsi="Google Sans Text" w:eastAsia="Google Sans Text" w:cs="Google Sans Text"/>
          <w:color w:val="1B1C1D"/>
          <w:rtl w:val="0"/>
        </w:rPr>
        <w:t>：在某些VPN（虚拟私人网络）连接中，客户端和服务器会使用预共享密钥（PSK）。客户端发送的所有数据都用此密钥加密，服务器解密成功即可验证其来源。</w:t>
      </w:r>
    </w:p>
    <w:p w14:paraId="0000002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缺点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无法防止抵赖</w:t>
      </w:r>
      <w:r>
        <w:rPr>
          <w:rFonts w:ascii="Google Sans Text" w:hAnsi="Google Sans Text" w:eastAsia="Google Sans Text" w:cs="Google Sans Text"/>
          <w:color w:val="1B1C1D"/>
          <w:rtl w:val="0"/>
        </w:rPr>
        <w:t>。因为密钥是共享的，服务器也可以用这个密钥伪造一份“来自客户端的”加密数据。因此，无法作为法律上不可否认的证据。</w:t>
      </w:r>
    </w:p>
    <w:p w14:paraId="0000002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 公钥加密（非对称加密）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每个人都有一对密钥：公钥（公开）和私钥（保密）。</w:t>
      </w:r>
    </w:p>
    <w:p w14:paraId="0000002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场景A：只求保密，不为认证</w:t>
      </w:r>
    </w:p>
    <w:p w14:paraId="00000030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做法</w:t>
      </w:r>
      <w:r>
        <w:rPr>
          <w:rFonts w:ascii="Google Sans Text" w:hAnsi="Google Sans Text" w:eastAsia="Google Sans Text" w:cs="Google Sans Text"/>
          <w:color w:val="1B1C1D"/>
          <w:rtl w:val="0"/>
        </w:rPr>
        <w:t>：客户端用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服务器的公钥</w:t>
      </w:r>
      <w:r>
        <w:rPr>
          <w:rFonts w:ascii="Google Sans Text" w:hAnsi="Google Sans Text" w:eastAsia="Google Sans Text" w:cs="Google Sans Text"/>
          <w:color w:val="1B1C1D"/>
          <w:rtl w:val="0"/>
        </w:rPr>
        <w:t>来加密要发送的敏感数据。</w:t>
      </w:r>
    </w:p>
    <w:p w14:paraId="00000031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效果</w:t>
      </w:r>
      <w:r>
        <w:rPr>
          <w:rFonts w:ascii="Google Sans Text" w:hAnsi="Google Sans Text" w:eastAsia="Google Sans Text" w:cs="Google Sans Text"/>
          <w:color w:val="1B1C1D"/>
          <w:rtl w:val="0"/>
        </w:rPr>
        <w:t>：只有服务器能用它的私钥解密。这保证了数据传输的机密性。</w:t>
      </w:r>
    </w:p>
    <w:p w14:paraId="00000032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</w:t>
      </w:r>
      <w:r>
        <w:rPr>
          <w:rFonts w:ascii="Google Sans Text" w:hAnsi="Google Sans Text" w:eastAsia="Google Sans Text" w:cs="Google Sans Text"/>
          <w:color w:val="1B1C1D"/>
          <w:rtl w:val="0"/>
        </w:rPr>
        <w:t>：你在浏览器中访问HTTPS网站时，浏览器会用网站的公钥加密你们之间通信用的对称密钥，确保只有网站服务器能解密得到它。</w:t>
      </w:r>
    </w:p>
    <w:p w14:paraId="0000003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场景B：只为认证和签名，不怕泄密</w:t>
      </w:r>
    </w:p>
    <w:p w14:paraId="00000034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做法</w:t>
      </w:r>
      <w:r>
        <w:rPr>
          <w:rFonts w:ascii="Google Sans Text" w:hAnsi="Google Sans Text" w:eastAsia="Google Sans Text" w:cs="Google Sans Text"/>
          <w:color w:val="1B1C1D"/>
          <w:rtl w:val="0"/>
        </w:rPr>
        <w:t>：发送方Alice用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她自己的私钥</w:t>
      </w:r>
      <w:r>
        <w:rPr>
          <w:rFonts w:ascii="Google Sans Text" w:hAnsi="Google Sans Text" w:eastAsia="Google Sans Text" w:cs="Google Sans Text"/>
          <w:color w:val="1B1C1D"/>
          <w:rtl w:val="0"/>
        </w:rPr>
        <w:t>来加密数据的哈希值（即数字签名）。</w:t>
      </w:r>
    </w:p>
    <w:p w14:paraId="00000035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效果</w:t>
      </w:r>
      <w:r>
        <w:rPr>
          <w:rFonts w:ascii="Google Sans Text" w:hAnsi="Google Sans Text" w:eastAsia="Google Sans Text" w:cs="Google Sans Text"/>
          <w:color w:val="1B1C1D"/>
          <w:rtl w:val="0"/>
        </w:rPr>
        <w:t>：任何人都可以用Alice的公钥来解密并验证签名。如果能成功，就证明这条消息确实是Alice签署的，且内容未被篡改。</w:t>
      </w:r>
    </w:p>
    <w:p w14:paraId="00000036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</w:t>
      </w:r>
      <w:r>
        <w:rPr>
          <w:rFonts w:ascii="Google Sans Text" w:hAnsi="Google Sans Text" w:eastAsia="Google Sans Text" w:cs="Google Sans Text"/>
          <w:color w:val="1B1C1D"/>
          <w:rtl w:val="0"/>
        </w:rPr>
        <w:t>：发布操作系统更新补丁时，软件公司会用其私钥对补丁文件的哈希值进行签名。你的操作系统在安装更新前，会用内置的公司公钥来验证签名，确保补丁是官方发布的，而不是病毒。</w:t>
      </w:r>
    </w:p>
    <w:p w14:paraId="0000003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场景C：既要保密，又要认证和签名</w:t>
      </w:r>
    </w:p>
    <w:p w14:paraId="00000038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做法（混合加密）</w:t>
      </w:r>
      <w:r>
        <w:rPr>
          <w:rFonts w:ascii="Google Sans Text" w:hAnsi="Google Sans Text" w:eastAsia="Google Sans Text" w:cs="Google Sans Text"/>
          <w:color w:val="1B1C1D"/>
          <w:rtl w:val="0"/>
        </w:rPr>
        <w:t>：Alice先用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自己的私钥</w:t>
      </w:r>
      <w:r>
        <w:rPr>
          <w:rFonts w:ascii="Google Sans Text" w:hAnsi="Google Sans Text" w:eastAsia="Google Sans Text" w:cs="Google Sans Text"/>
          <w:color w:val="1B1C1D"/>
          <w:rtl w:val="0"/>
        </w:rPr>
        <w:t>对数据摘要进行签名，然后生成一个临时的对称密钥，用它加密原始数据，最后用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Bob的公钥</w:t>
      </w:r>
      <w:r>
        <w:rPr>
          <w:rFonts w:ascii="Google Sans Text" w:hAnsi="Google Sans Text" w:eastAsia="Google Sans Text" w:cs="Google Sans Text"/>
          <w:color w:val="1B1C1D"/>
          <w:rtl w:val="0"/>
        </w:rPr>
        <w:t>加密这个临时的对称密钥。</w:t>
      </w:r>
    </w:p>
    <w:p w14:paraId="00000039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效果</w:t>
      </w:r>
      <w:r>
        <w:rPr>
          <w:rFonts w:ascii="Google Sans Text" w:hAnsi="Google Sans Text" w:eastAsia="Google Sans Text" w:cs="Google Sans Text"/>
          <w:color w:val="1B1C1D"/>
          <w:rtl w:val="0"/>
        </w:rPr>
        <w:t>：这是最常见的安全通信方式（如PGP邮件加密），确保了消息只有Bob能看，并且Bob能确认这消息就是Alice发的。</w:t>
      </w:r>
    </w:p>
    <w:p w14:paraId="0000003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方式二：消息认证码 (MAC - Message Authentication Code)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MAC是一种基于密钥的哈希算法，用于验证消息的完整性和真实性。</w:t>
      </w:r>
    </w:p>
    <w:p w14:paraId="0000003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工作原理</w:t>
      </w:r>
      <w:r>
        <w:rPr>
          <w:rFonts w:ascii="Google Sans Text" w:hAnsi="Google Sans Text" w:eastAsia="Google Sans Text" w:cs="Google Sans Text"/>
          <w:color w:val="1B1C1D"/>
          <w:rtl w:val="0"/>
        </w:rPr>
        <w:t>：它将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消息内容</w:t>
      </w:r>
      <w:r>
        <w:rPr>
          <w:rFonts w:ascii="Google Sans Text" w:hAnsi="Google Sans Text" w:eastAsia="Google Sans Text" w:cs="Google Sans Text"/>
          <w:color w:val="1B1C1D"/>
          <w:rtl w:val="0"/>
        </w:rPr>
        <w:t>和一个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共享密钥</w:t>
      </w:r>
      <w:r>
        <w:rPr>
          <w:rFonts w:ascii="Google Sans Text" w:hAnsi="Google Sans Text" w:eastAsia="Google Sans Text" w:cs="Google Sans Text"/>
          <w:color w:val="1B1C1D"/>
          <w:rtl w:val="0"/>
        </w:rPr>
        <w:t>输入到一个算法（如HMAC-SHA256）中，生成一个固定长度的认证码。这个认证码会附加在原始消息后面一起发送。</w:t>
      </w:r>
    </w:p>
    <w:p w14:paraId="0000003D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如何认证</w:t>
      </w:r>
      <w:r>
        <w:rPr>
          <w:rFonts w:ascii="Google Sans Text" w:hAnsi="Google Sans Text" w:eastAsia="Google Sans Text" w:cs="Google Sans Text"/>
          <w:color w:val="1B1C1D"/>
          <w:rtl w:val="0"/>
        </w:rPr>
        <w:t>：接收方收到消息后，用同样的消息内容和共享密钥，通过同一个算法，重新计算一次MAC。如果计算出的MAC和收到的MAC完全一致，就证明消息未被篡改，且来自持有同一密钥的对方。</w:t>
      </w:r>
    </w:p>
    <w:p w14:paraId="0000003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实例：API接口安全</w:t>
      </w:r>
    </w:p>
    <w:p w14:paraId="0000003F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一个Web应用需要调用一个支付服务的API。双方约定了一个共享密钥。</w:t>
      </w:r>
    </w:p>
    <w:p w14:paraId="00000040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Web应用发送请求，请求体包含“{user_id: 123, amount: 100}”。</w:t>
      </w:r>
    </w:p>
    <w:p w14:paraId="00000041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它用请求体和共享密钥生成一个HMAC值，如“a1b2c3d4”，并将其放在请求头中发送。</w:t>
      </w:r>
    </w:p>
    <w:p w14:paraId="00000042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支付服务收到请求后，用同样的逻辑计算请求体的HMAC值。</w:t>
      </w:r>
    </w:p>
    <w:p w14:paraId="00000043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如果计算结果与请求头中的“a1b2c3d4”一致，则处理该请求。否则，拒绝请求，因为这表明数据可能被篡改或请求是伪造的。</w:t>
      </w:r>
    </w:p>
    <w:p w14:paraId="0000004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方式三：散列函数 (Hash Function)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散列函数是一种能为任何数据生成一个固定长度“数字指纹”（消息摘要）的算法。</w:t>
      </w:r>
    </w:p>
    <w:p w14:paraId="00000046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核心特点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47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无需密钥</w:t>
      </w:r>
      <w:r>
        <w:rPr>
          <w:rFonts w:ascii="Google Sans Text" w:hAnsi="Google Sans Text" w:eastAsia="Google Sans Text" w:cs="Google Sans Text"/>
          <w:color w:val="1B1C1D"/>
          <w:rtl w:val="0"/>
        </w:rPr>
        <w:t>：任何人都可以对同一份数据计算出相同的哈希值。</w:t>
      </w:r>
    </w:p>
    <w:p w14:paraId="00000048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固定长度</w:t>
      </w:r>
      <w:r>
        <w:rPr>
          <w:rFonts w:ascii="Google Sans Text" w:hAnsi="Google Sans Text" w:eastAsia="Google Sans Text" w:cs="Google Sans Text"/>
          <w:color w:val="1B1C1D"/>
          <w:rtl w:val="0"/>
        </w:rPr>
        <w:t>：无论输入文件多大，输出的哈希值长度都是固定的（例如MD5是128位，SHA256是256位）。</w:t>
      </w:r>
    </w:p>
    <w:p w14:paraId="00000049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单向性</w:t>
      </w:r>
      <w:r>
        <w:rPr>
          <w:rFonts w:ascii="Google Sans Text" w:hAnsi="Google Sans Text" w:eastAsia="Google Sans Text" w:cs="Google Sans Text"/>
          <w:color w:val="1B1C1D"/>
          <w:rtl w:val="0"/>
        </w:rPr>
        <w:t>：无法通过哈希值反推出原始数据。</w:t>
      </w:r>
    </w:p>
    <w:p w14:paraId="0000004A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高度敏感</w:t>
      </w:r>
      <w:r>
        <w:rPr>
          <w:rFonts w:ascii="Google Sans Text" w:hAnsi="Google Sans Text" w:eastAsia="Google Sans Text" w:cs="Google Sans Text"/>
          <w:color w:val="1B1C1D"/>
          <w:rtl w:val="0"/>
        </w:rPr>
        <w:t>：原始数据哪怕只修改一个比特，计算出的哈希值也会面目全非。</w:t>
      </w:r>
    </w:p>
    <w:p w14:paraId="0000004B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实例：验证文件下载的完整性</w:t>
      </w:r>
    </w:p>
    <w:p w14:paraId="0000004C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开源软件项目（如Ubuntu Linux）在官网上发布ISO镜像文件的下载链接。</w:t>
      </w:r>
    </w:p>
    <w:p w14:paraId="0000004D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在下载链接旁边，他们会同时公布这个ISO文件对应的SHA256哈希值。</w:t>
      </w:r>
    </w:p>
    <w:p w14:paraId="0000004E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你通过某个镜像站下载了这个ISO文件。</w:t>
      </w:r>
    </w:p>
    <w:p w14:paraId="0000004F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下载完成后，你在自己的电脑上使用工具（如sha256sum）计算下载文件的SHA256值。</w:t>
      </w:r>
    </w:p>
    <w:p w14:paraId="00000050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比较你计算出的哈希值和官网公布的哈希值。如果完全一样，证明你下载的文件是完整且未经篡改的官方原版。如果不一样，说明文件已损坏或被植入恶意代码，应立即删除。</w:t>
      </w:r>
    </w:p>
    <w:p w14:paraId="0000005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第三部分：Hash算法详解 —— MD5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MD5是曾经最流行的哈希算法之一，虽然现在因安全问题已被淘汰，但了解其原理对学习密码学非常有帮助。</w:t>
      </w:r>
    </w:p>
    <w:p w14:paraId="00000053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目标</w:t>
      </w:r>
      <w:r>
        <w:rPr>
          <w:rFonts w:ascii="Google Sans Text" w:hAnsi="Google Sans Text" w:eastAsia="Google Sans Text" w:cs="Google Sans Text"/>
          <w:color w:val="1B1C1D"/>
          <w:rtl w:val="0"/>
        </w:rPr>
        <w:t>：将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任意长度</w:t>
      </w:r>
      <w:r>
        <w:rPr>
          <w:rFonts w:ascii="Google Sans Text" w:hAnsi="Google Sans Text" w:eastAsia="Google Sans Text" w:cs="Google Sans Text"/>
          <w:color w:val="1B1C1D"/>
          <w:rtl w:val="0"/>
        </w:rPr>
        <w:t>的数据，转换成一个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128位</w:t>
      </w:r>
      <w:r>
        <w:rPr>
          <w:rFonts w:ascii="Google Sans Text" w:hAnsi="Google Sans Text" w:eastAsia="Google Sans Text" w:cs="Google Sans Text"/>
          <w:color w:val="1B1C1D"/>
          <w:rtl w:val="0"/>
        </w:rPr>
        <w:t>的固定长度指纹。</w:t>
      </w:r>
    </w:p>
    <w:p w14:paraId="0000005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MD5的工作流程</w:t>
      </w:r>
    </w:p>
    <w:p w14:paraId="0000005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工作流程总结</w:t>
      </w: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MD5算法可以看作一个高度标准化的“数据处理流水线”，它通过以下五个步骤将任意输入数据转换为一个128位的哈希值：</w:t>
      </w:r>
    </w:p>
    <w:p w14:paraId="00000057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附加填充位</w:t>
      </w:r>
      <w:r>
        <w:rPr>
          <w:rFonts w:ascii="Google Sans Text" w:hAnsi="Google Sans Text" w:eastAsia="Google Sans Text" w:cs="Google Sans Text"/>
          <w:color w:val="1B1C1D"/>
          <w:rtl w:val="0"/>
        </w:rPr>
        <w:t>：对原始数据进行填充，使其长度满足特定要求，为下一步附加长度信息做准备。</w:t>
      </w:r>
    </w:p>
    <w:p w14:paraId="00000058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附加原始长度</w:t>
      </w:r>
      <w:r>
        <w:rPr>
          <w:rFonts w:ascii="Google Sans Text" w:hAnsi="Google Sans Text" w:eastAsia="Google Sans Text" w:cs="Google Sans Text"/>
          <w:color w:val="1B1C1D"/>
          <w:rtl w:val="0"/>
        </w:rPr>
        <w:t>：在填充后的数据末尾记录原始数据的真实长度，使得最终的数据可以被完美地切割成512位的整数倍块。</w:t>
      </w:r>
    </w:p>
    <w:p w14:paraId="00000059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初始化MD缓冲区</w:t>
      </w:r>
      <w:r>
        <w:rPr>
          <w:rFonts w:ascii="Google Sans Text" w:hAnsi="Google Sans Text" w:eastAsia="Google Sans Text" w:cs="Google Sans Text"/>
          <w:color w:val="1B1C1D"/>
          <w:rtl w:val="0"/>
        </w:rPr>
        <w:t>：设置四个固定的32位寄存器作为计算的起始点。</w:t>
      </w:r>
    </w:p>
    <w:p w14:paraId="0000005A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循环处理数据块</w:t>
      </w:r>
      <w:r>
        <w:rPr>
          <w:rFonts w:ascii="Google Sans Text" w:hAnsi="Google Sans Text" w:eastAsia="Google Sans Text" w:cs="Google Sans Text"/>
          <w:color w:val="1B1C1D"/>
          <w:rtl w:val="0"/>
        </w:rPr>
        <w:t>：使用一个复杂的压缩函数，将每个512位的数据块与寄存器的当前值进行混合计算，并更新寄存器的值。</w:t>
      </w:r>
    </w:p>
    <w:p w14:paraId="0000005B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输出结果</w:t>
      </w:r>
      <w:r>
        <w:rPr>
          <w:rFonts w:ascii="Google Sans Text" w:hAnsi="Google Sans Text" w:eastAsia="Google Sans Text" w:cs="Google Sans Text"/>
          <w:color w:val="1B1C1D"/>
          <w:rtl w:val="0"/>
        </w:rPr>
        <w:t>：所有数据块处理完毕后，将四个寄存器的最终值拼接起来，形成最终的128位MD5哈希值。</w:t>
      </w:r>
    </w:p>
    <w:p w14:paraId="0000005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各流程详解（以计算"cat"的MD5值为例）</w:t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我们将以计算ASCII字符串 "cat" 的MD5值为例，来详细拆解每一步。</w:t>
      </w: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原始数据</w:t>
      </w:r>
      <w:r>
        <w:rPr>
          <w:rFonts w:ascii="Google Sans Text" w:hAnsi="Google Sans Text" w:eastAsia="Google Sans Text" w:cs="Google Sans Text"/>
          <w:color w:val="1B1C1D"/>
          <w:rtl w:val="0"/>
        </w:rPr>
        <w:t>: "cat"</w:t>
      </w:r>
    </w:p>
    <w:p w14:paraId="0000005F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ASCII码</w:t>
      </w:r>
      <w:r>
        <w:rPr>
          <w:rFonts w:ascii="Google Sans Text" w:hAnsi="Google Sans Text" w:eastAsia="Google Sans Text" w:cs="Google Sans Text"/>
          <w:color w:val="1B1C1D"/>
          <w:rtl w:val="0"/>
        </w:rPr>
        <w:t>: 01100011 01100001 01110100</w:t>
      </w:r>
    </w:p>
    <w:p w14:paraId="00000060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原始长度</w:t>
      </w:r>
      <w:r>
        <w:rPr>
          <w:rFonts w:ascii="Google Sans Text" w:hAnsi="Google Sans Text" w:eastAsia="Google Sans Text" w:cs="Google Sans Text"/>
          <w:color w:val="1B1C1D"/>
          <w:rtl w:val="0"/>
        </w:rPr>
        <w:t>: 3字节 = 24比特</w:t>
      </w: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第一步：附加填充位 (Padding)</w:t>
      </w:r>
    </w:p>
    <w:p w14:paraId="00000062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详细说明</w:t>
      </w:r>
      <w:r>
        <w:rPr>
          <w:rFonts w:ascii="Google Sans Text" w:hAnsi="Google Sans Text" w:eastAsia="Google Sans Text" w:cs="Google Sans Text"/>
          <w:color w:val="1B1C1D"/>
          <w:rtl w:val="0"/>
        </w:rPr>
        <w:t>：MD5要求处理的数据长度必须是512位的整数倍。为了满足这个要求，需要对原始数据进行填充。规则是：先在数据末尾附加一个比特“1”，然后持续附加比特“0”，直到总长度满足(512 * N) + 448位（其中N是自然数）。</w:t>
      </w:r>
    </w:p>
    <w:p w14:paraId="00000063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 ("cat")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64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原始24比特数据: 01100011 01100001 01110100</w:t>
      </w:r>
    </w:p>
    <w:p w14:paraId="00000065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在其末尾附加一个比特“1”。现在总长度是25比特。</w:t>
      </w:r>
    </w:p>
    <w:p w14:paraId="00000066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目标长度是448比特，所以需要再附加 448 - 25 = 423 个“0”。</w:t>
      </w:r>
    </w:p>
    <w:p w14:paraId="00000067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本步结果</w:t>
      </w:r>
      <w:r>
        <w:rPr>
          <w:rFonts w:ascii="Google Sans Text" w:hAnsi="Google Sans Text" w:eastAsia="Google Sans Text" w:cs="Google Sans Text"/>
          <w:color w:val="1B1C1D"/>
          <w:rtl w:val="0"/>
        </w:rPr>
        <w:t>：我们得到了一个448比特长的数据块，由["cat"的24比特] + [1个比特'1'] + [423个比特'0']组成。</w:t>
      </w:r>
    </w:p>
    <w:p w14:paraId="00000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第二步：附加原始长度</w:t>
      </w:r>
    </w:p>
    <w:p w14:paraId="00000069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详细说明</w:t>
      </w:r>
      <w:r>
        <w:rPr>
          <w:rFonts w:ascii="Google Sans Text" w:hAnsi="Google Sans Text" w:eastAsia="Google Sans Text" w:cs="Google Sans Text"/>
          <w:color w:val="1B1C1D"/>
          <w:rtl w:val="0"/>
        </w:rPr>
        <w:t>：在填充后的数据末尾，需要附加一个64位的数据块，用来记录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原始数据</w:t>
      </w:r>
      <w:r>
        <w:rPr>
          <w:rFonts w:ascii="Google Sans Text" w:hAnsi="Google Sans Text" w:eastAsia="Google Sans Text" w:cs="Google Sans Text"/>
          <w:color w:val="1B1C1D"/>
          <w:rtl w:val="0"/>
        </w:rPr>
        <w:t>在填充前的长度（单位：比特）。这确保了即使两个不同的消息填充后变得一样，它们的哈希值也不同，因为其原始长度不同。</w:t>
      </w:r>
    </w:p>
    <w:p w14:paraId="0000006A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 ("cat")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6B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"cat"的原始长度是24比特。</w:t>
      </w:r>
    </w:p>
    <w:p w14:paraId="0000006C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将数字24转换为64位的二进制数（MD5规范要求使用小端序存储）。</w:t>
      </w:r>
    </w:p>
    <w:p w14:paraId="0000006D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将这个64位的长度块附加到第一步生成的448比特数据块之后。</w:t>
      </w:r>
    </w:p>
    <w:p w14:paraId="0000006E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本步结果</w:t>
      </w:r>
      <w:r>
        <w:rPr>
          <w:rFonts w:ascii="Google Sans Text" w:hAnsi="Google Sans Text" w:eastAsia="Google Sans Text" w:cs="Google Sans Text"/>
          <w:color w:val="1B1C1D"/>
          <w:rtl w:val="0"/>
        </w:rPr>
        <w:t>：448比特（填充后数据） + 64比特（长度） = 512比特。我们得到了一个完整的512位消息块，准备进入核心计算环节。如果原始消息很长，这里可能会生成多个512位的消息块。</w:t>
      </w:r>
    </w:p>
    <w:p w14:paraId="000000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第三步：初始化MD缓冲区 (Initialize MD Buffer)</w:t>
      </w:r>
    </w:p>
    <w:p w14:paraId="00000070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详细说明</w:t>
      </w:r>
      <w:r>
        <w:rPr>
          <w:rFonts w:ascii="Google Sans Text" w:hAnsi="Google Sans Text" w:eastAsia="Google Sans Text" w:cs="Google Sans Text"/>
          <w:color w:val="1B1C1D"/>
          <w:rtl w:val="0"/>
        </w:rPr>
        <w:t>：MD5内部有一个128位的缓冲区，它由四个32位的寄存器（通常称为A, B, C, D）组成。在计算开始前，这四个寄存器被赋予固定的十六进制初始值，这些值是精心挑选的，常被称为“魔术数”。</w:t>
      </w:r>
    </w:p>
    <w:p w14:paraId="00000071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72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 = 0x67452301</w:t>
      </w:r>
    </w:p>
    <w:p w14:paraId="00000073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B = 0xEFCDAB89</w:t>
      </w:r>
    </w:p>
    <w:p w14:paraId="00000074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 = 0x98BADCFE</w:t>
      </w:r>
    </w:p>
    <w:p w14:paraId="00000075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D = 0x10325476</w:t>
      </w:r>
    </w:p>
    <w:p w14:paraId="000000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第四步：循环处理数据块（压缩函数）</w:t>
      </w:r>
    </w:p>
    <w:p w14:paraId="00000077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详细说明</w:t>
      </w:r>
      <w:r>
        <w:rPr>
          <w:rFonts w:ascii="Google Sans Text" w:hAnsi="Google Sans Text" w:eastAsia="Google Sans Text" w:cs="Google Sans Text"/>
          <w:color w:val="1B1C1D"/>
          <w:rtl w:val="0"/>
        </w:rPr>
        <w:t>：这是MD5算法的核心，也是最复杂的部分。它将当前的128位哈希值（A,B,C,D寄存器）与一个512位的消息块进行“混合”，生成一个新的128位哈希值。这个过程包含以下关键元素：</w:t>
      </w:r>
    </w:p>
    <w:p w14:paraId="00000078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四轮运算</w:t>
      </w:r>
      <w:r>
        <w:rPr>
          <w:rFonts w:ascii="Google Sans Text" w:hAnsi="Google Sans Text" w:eastAsia="Google Sans Text" w:cs="Google Sans Text"/>
          <w:color w:val="1B1C1D"/>
          <w:rtl w:val="0"/>
        </w:rPr>
        <w:t>：整个压缩过程分为4轮，每轮进行16次操作，总共64步。</w:t>
      </w:r>
    </w:p>
    <w:p w14:paraId="00000079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四个非线性函数</w:t>
      </w:r>
      <w:r>
        <w:rPr>
          <w:rFonts w:ascii="Google Sans Text" w:hAnsi="Google Sans Text" w:eastAsia="Google Sans Text" w:cs="Google Sans Text"/>
          <w:color w:val="1B1C1D"/>
          <w:rtl w:val="0"/>
        </w:rPr>
        <w:t>：每一轮使用一个不同的逻辑函数（F, G, H, I）来增加计算的复杂性。</w:t>
      </w:r>
    </w:p>
    <w:p w14:paraId="0000007A">
      <w:pPr>
        <w:numPr>
          <w:ilvl w:val="2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F(B,C,D) = (B &amp; C) | (~B &amp; D)</w:t>
      </w:r>
    </w:p>
    <w:p w14:paraId="0000007B">
      <w:pPr>
        <w:numPr>
          <w:ilvl w:val="2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G(B,C,D) = (B &amp; D) | (C &amp; ~D)</w:t>
      </w:r>
    </w:p>
    <w:p w14:paraId="0000007C">
      <w:pPr>
        <w:numPr>
          <w:ilvl w:val="2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H(B,C,D) = B ^ C ^ D</w:t>
      </w:r>
    </w:p>
    <w:p w14:paraId="0000007D">
      <w:pPr>
        <w:numPr>
          <w:ilvl w:val="2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I(B,C,D) = C ^ (B | ~D)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（其中 &amp; 是按位与, | 是按位或, ~ 是按位非, ^ 是按位异或）</w:t>
      </w:r>
    </w:p>
    <w:p w14:paraId="0000007E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消息子分组 M[k]</w:t>
      </w:r>
      <w:r>
        <w:rPr>
          <w:rFonts w:ascii="Google Sans Text" w:hAnsi="Google Sans Text" w:eastAsia="Google Sans Text" w:cs="Google Sans Text"/>
          <w:color w:val="1B1C1D"/>
          <w:rtl w:val="0"/>
        </w:rPr>
        <w:t>：512位的消息块被分为16个32位的子块，在64步运算中以不同的顺序使用。</w:t>
      </w:r>
    </w:p>
    <w:p w14:paraId="0000007F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常量 T[i]</w:t>
      </w:r>
      <w:r>
        <w:rPr>
          <w:rFonts w:ascii="Google Sans Text" w:hAnsi="Google Sans Text" w:eastAsia="Google Sans Text" w:cs="Google Sans Text"/>
          <w:color w:val="1B1C1D"/>
          <w:rtl w:val="0"/>
        </w:rPr>
        <w:t>：64个预先计算好的32位常量，由正弦函数生成，用于消除计算中的规律性。</w:t>
      </w:r>
    </w:p>
    <w:p w14:paraId="00000080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主循环公式</w:t>
      </w:r>
      <w:r>
        <w:rPr>
          <w:rFonts w:ascii="Google Sans Text" w:hAnsi="Google Sans Text" w:eastAsia="Google Sans Text" w:cs="Google Sans Text"/>
          <w:color w:val="1B1C1D"/>
          <w:rtl w:val="0"/>
        </w:rPr>
        <w:t>：每一步操作都遵循一个核心公式，然后将寄存器A,B,C,D的值进行循环右移。</w:t>
      </w:r>
    </w:p>
    <w:p w14:paraId="00000081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 ("cat")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82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准备阶段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83">
      <w:pPr>
        <w:numPr>
          <w:ilvl w:val="2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将初始化的A, B, C, D值复制一份（记为AA, BB, CC, DD）。</w:t>
      </w:r>
    </w:p>
    <w:p w14:paraId="00000084">
      <w:pPr>
        <w:numPr>
          <w:ilvl w:val="2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将我们生成的512位消息块分为16个32位的子块M[0]到M[15]。</w:t>
      </w:r>
    </w:p>
    <w:p w14:paraId="00000085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执行64步运算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86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第1步 (Round 1)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87">
      <w:pPr>
        <w:numPr>
          <w:ilvl w:val="3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使用F函数, 消息子块M[0], 常量T[1], 和一个特定的循环左移位数s。</w:t>
      </w:r>
    </w:p>
    <w:p w14:paraId="00000088">
      <w:pPr>
        <w:numPr>
          <w:ilvl w:val="3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计算 temp = F(B,C,D) + A + M[0] + T[1]。</w:t>
      </w:r>
    </w:p>
    <w:p w14:paraId="00000089">
      <w:pPr>
        <w:numPr>
          <w:ilvl w:val="3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将temp循环左移s位，然后加上B，结果存回A。</w:t>
      </w:r>
    </w:p>
    <w:p w14:paraId="0000008A">
      <w:pPr>
        <w:numPr>
          <w:ilvl w:val="3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最后，将(D, A, B, C)赋值给(A, B, C, D)完成一次轮转。</w:t>
      </w:r>
    </w:p>
    <w:p w14:paraId="0000008B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第2步到第16步</w:t>
      </w:r>
      <w:r>
        <w:rPr>
          <w:rFonts w:ascii="Google Sans Text" w:hAnsi="Google Sans Text" w:eastAsia="Google Sans Text" w:cs="Google Sans Text"/>
          <w:color w:val="1B1C1D"/>
          <w:rtl w:val="0"/>
        </w:rPr>
        <w:t>: 重复上述过程，但使用不同的M[k], T[i]和s值。</w:t>
      </w:r>
    </w:p>
    <w:p w14:paraId="0000008C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第17步 (Round 2)</w:t>
      </w:r>
      <w:r>
        <w:rPr>
          <w:rFonts w:ascii="Google Sans Text" w:hAnsi="Google Sans Text" w:eastAsia="Google Sans Text" w:cs="Google Sans Text"/>
          <w:color w:val="1B1C1D"/>
          <w:rtl w:val="0"/>
        </w:rPr>
        <w:t>: 开始使用G函数，并按新的顺序使用消息子块。</w:t>
      </w:r>
    </w:p>
    <w:p w14:paraId="0000008D">
      <w:pPr>
        <w:numPr>
          <w:ilvl w:val="2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...依此类推，直到64步全部完成。</w:t>
      </w:r>
    </w:p>
    <w:p w14:paraId="0000008E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更新哈希值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8F">
      <w:pPr>
        <w:numPr>
          <w:ilvl w:val="2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将计算了64步后得到的A, B, C, D，与开始时保存的副本AA, BB, CC, DD进行模加：</w:t>
      </w:r>
    </w:p>
    <w:p w14:paraId="00000090">
      <w:pPr>
        <w:numPr>
          <w:ilvl w:val="3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A = AA + A</w:t>
      </w:r>
    </w:p>
    <w:p w14:paraId="00000091">
      <w:pPr>
        <w:numPr>
          <w:ilvl w:val="3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B = BB + B</w:t>
      </w:r>
    </w:p>
    <w:p w14:paraId="00000092">
      <w:pPr>
        <w:numPr>
          <w:ilvl w:val="3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C = CC + C</w:t>
      </w:r>
    </w:p>
    <w:p w14:paraId="00000093">
      <w:pPr>
        <w:numPr>
          <w:ilvl w:val="3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D = DD + D</w:t>
      </w:r>
    </w:p>
    <w:p w14:paraId="00000094">
      <w:pPr>
        <w:numPr>
          <w:ilvl w:val="2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29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这个结果就是处理完当前消息块后的新哈希值（新的A,B,C,D）。因为"cat"只有一个消息块，这个值就是最终哈希值的基础。如果还有下一个消息块，它将作为处理下一个块时的初始A,B,C,D值。</w:t>
      </w:r>
    </w:p>
    <w:p w14:paraId="00000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第五步：输出哈希值</w:t>
      </w:r>
    </w:p>
    <w:p w14:paraId="00000096">
      <w:pPr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详细说明</w:t>
      </w:r>
      <w:r>
        <w:rPr>
          <w:rFonts w:ascii="Google Sans Text" w:hAnsi="Google Sans Text" w:eastAsia="Google Sans Text" w:cs="Google Sans Text"/>
          <w:color w:val="1B1C1D"/>
          <w:rtl w:val="0"/>
        </w:rPr>
        <w:t>：当所有消息块都处理完毕后，将最终的A, B, C, D四个32位寄存器的值（同样，要注意字节序）按顺序拼接在一起，就形成了最终的128位MD5哈希值。</w:t>
      </w:r>
    </w:p>
    <w:p w14:paraId="00000097">
      <w:pPr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 ("cat")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98">
      <w:pPr>
        <w:numPr>
          <w:ilvl w:val="1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最终MD5值 (十六进制表示)</w:t>
      </w:r>
      <w:r>
        <w:rPr>
          <w:rFonts w:ascii="Google Sans Text" w:hAnsi="Google Sans Text" w:eastAsia="Google Sans Text" w:cs="Google Sans Text"/>
          <w:color w:val="1B1C1D"/>
          <w:rtl w:val="0"/>
        </w:rPr>
        <w:t>: d077f244def8a70e5ea758bd8352fcd8</w:t>
      </w:r>
    </w:p>
    <w:p w14:paraId="0000009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MD5为什么不安全了？</w:t>
      </w:r>
    </w:p>
    <w:p w14:paraId="00000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MD5的主要问题是“抗碰撞性”被攻破**。</w:t>
      </w:r>
    </w:p>
    <w:p w14:paraId="0000009B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什么是碰撞</w:t>
      </w:r>
      <w:r>
        <w:rPr>
          <w:rFonts w:ascii="Google Sans Text" w:hAnsi="Google Sans Text" w:eastAsia="Google Sans Text" w:cs="Google Sans Text"/>
          <w:color w:val="1B1C1D"/>
          <w:rtl w:val="0"/>
        </w:rPr>
        <w:t>：找到两个完全不同的输入数据，它们通过哈希函数计算后能得到完全相同的哈希值。</w:t>
      </w:r>
    </w:p>
    <w:p w14:paraId="0000009C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MD5的问题</w:t>
      </w:r>
      <w:r>
        <w:rPr>
          <w:rFonts w:ascii="Google Sans Text" w:hAnsi="Google Sans Text" w:eastAsia="Google Sans Text" w:cs="Google Sans Text"/>
          <w:color w:val="1B1C1D"/>
          <w:rtl w:val="0"/>
        </w:rPr>
        <w:t>：在MD5被设计时，找到一个碰撞被认为是计算上不可行的。但在2004年，王小云教授的团队发现了一种高效的方法，可以在实际可接受的时间内人为地制造出MD5碰撞。</w:t>
      </w:r>
    </w:p>
    <w:p w14:paraId="0000009D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实例</w:t>
      </w:r>
      <w:r>
        <w:rPr>
          <w:rFonts w:ascii="Google Sans Text" w:hAnsi="Google Sans Text" w:eastAsia="Google Sans Text" w:cs="Google Sans Text"/>
          <w:color w:val="1B1C1D"/>
          <w:rtl w:val="0"/>
        </w:rPr>
        <w:t>：攻击者可以创建两个不同的程序文件：</w:t>
      </w:r>
    </w:p>
    <w:p w14:paraId="0000009E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程序A（无害）：一个正常的图片查看器。</w:t>
      </w:r>
    </w:p>
    <w:p w14:paraId="0000009F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程序B（恶意）：一个在后台安装勒索软件的程序。</w:t>
      </w:r>
    </w:p>
    <w:p w14:paraId="000000A0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通过精巧地修改两个程序文件中的非执行部分（例如注释或元数据），攻击者可以使这两个完全不同的程序拥有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完全相同的MD5值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A1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软件开发者对无害的程序A进行代码审查，计算其MD5值并进行数字签名。但由于程序B具有相同的MD5值，攻击者可以将开发者的签名附加到恶意程序B上分发。用户验证签名时会显示合法，从而在不知不觉中安装了勒索软件。</w:t>
      </w:r>
    </w:p>
    <w:p w14:paraId="00000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结论</w:t>
      </w:r>
      <w:r>
        <w:rPr>
          <w:rFonts w:ascii="Google Sans Text" w:hAnsi="Google Sans Text" w:eastAsia="Google Sans Text" w:cs="Google Sans Text"/>
          <w:color w:val="1B1C1D"/>
          <w:rtl w:val="0"/>
        </w:rPr>
        <w:t>：由于存在严重的碰撞漏洞，MD5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绝对不能再用于任何安全相关的场景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，如密码存储、数字签名、代码完整性校验等。更安全的替代算法是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SHA-256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或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SHA-3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系列。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1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2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4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5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6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5"/>
  </w:num>
  <w:num w:numId="2">
    <w:abstractNumId w:val="10"/>
  </w:num>
  <w:num w:numId="3">
    <w:abstractNumId w:val="29"/>
  </w:num>
  <w:num w:numId="4">
    <w:abstractNumId w:val="8"/>
  </w:num>
  <w:num w:numId="5">
    <w:abstractNumId w:val="6"/>
  </w:num>
  <w:num w:numId="6">
    <w:abstractNumId w:val="17"/>
  </w:num>
  <w:num w:numId="7">
    <w:abstractNumId w:val="21"/>
  </w:num>
  <w:num w:numId="8">
    <w:abstractNumId w:val="33"/>
  </w:num>
  <w:num w:numId="9">
    <w:abstractNumId w:val="16"/>
  </w:num>
  <w:num w:numId="10">
    <w:abstractNumId w:val="2"/>
  </w:num>
  <w:num w:numId="11">
    <w:abstractNumId w:val="22"/>
  </w:num>
  <w:num w:numId="12">
    <w:abstractNumId w:val="30"/>
  </w:num>
  <w:num w:numId="13">
    <w:abstractNumId w:val="9"/>
  </w:num>
  <w:num w:numId="14">
    <w:abstractNumId w:val="26"/>
  </w:num>
  <w:num w:numId="15">
    <w:abstractNumId w:val="13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5"/>
  </w:num>
  <w:num w:numId="21">
    <w:abstractNumId w:val="31"/>
  </w:num>
  <w:num w:numId="22">
    <w:abstractNumId w:val="18"/>
  </w:num>
  <w:num w:numId="23">
    <w:abstractNumId w:val="24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3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9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57536E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3933</Words>
  <Characters>4787</Characters>
  <TotalTime>0</TotalTime>
  <ScaleCrop>false</ScaleCrop>
  <LinksUpToDate>false</LinksUpToDate>
  <CharactersWithSpaces>4982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2025-10-22T04:39:46Z</dcterms:created>
  <dc:creator>赖宇堃</dc:creator>
  <cp:lastModifiedBy>WPS_1626832801</cp:lastModifiedBy>
  <dcterms:modified xsi:type="dcterms:W3CDTF">2025-10-22T04:40:31Z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eyJoZGlkIjoiOGZiMGFiODhhODhkZjk3ZTI3ZjFmMDNkMzA2N2Y0MTUiLCJ1c2VySWQiOiIxMjM1NzIxMDIxIn0=</vt:lpwstr>
  </property>
  <property fmtid="{D5CDD505-2E9C-101B-9397-08002B2CF9AE}" pid="3" name="KSOProductBuildVer">
    <vt:lpwstr>2052-12.1.0.21171</vt:lpwstr>
  </property>
  <property fmtid="{D5CDD505-2E9C-101B-9397-08002B2CF9AE}" pid="4" name="ICV">
    <vt:lpwstr>5F78D4999B1F4784BF969AEAF9F60089_12</vt:lpwstr>
  </property>
</Properties>
</file>